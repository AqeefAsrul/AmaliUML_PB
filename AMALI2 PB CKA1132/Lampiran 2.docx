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8D16" w14:textId="77777777" w:rsidR="00225EA2" w:rsidRDefault="00E341A2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041A8161" w14:textId="77777777" w:rsidR="00225EA2" w:rsidRDefault="00225EA2"/>
    <w:p w14:paraId="07E2076F" w14:textId="77777777" w:rsidR="00225EA2" w:rsidRDefault="00E341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Arahan: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"Tidak"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225EA2" w14:paraId="247A6241" w14:textId="77777777">
        <w:trPr>
          <w:trHeight w:val="558"/>
        </w:trPr>
        <w:tc>
          <w:tcPr>
            <w:tcW w:w="675" w:type="dxa"/>
            <w:vAlign w:val="center"/>
          </w:tcPr>
          <w:p w14:paraId="0543F2B6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3645" w:type="dxa"/>
            <w:vAlign w:val="center"/>
          </w:tcPr>
          <w:p w14:paraId="1AC2EB3D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42C742B3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7156A810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</w:p>
        </w:tc>
      </w:tr>
      <w:tr w:rsidR="00225EA2" w14:paraId="7CC16522" w14:textId="77777777">
        <w:trPr>
          <w:trHeight w:val="454"/>
        </w:trPr>
        <w:tc>
          <w:tcPr>
            <w:tcW w:w="675" w:type="dxa"/>
            <w:vAlign w:val="center"/>
          </w:tcPr>
          <w:p w14:paraId="06181595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6500B0EB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669025A0" w14:textId="44AF3451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43004770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7B7AD9DE" w14:textId="77777777">
        <w:trPr>
          <w:trHeight w:val="454"/>
        </w:trPr>
        <w:tc>
          <w:tcPr>
            <w:tcW w:w="675" w:type="dxa"/>
            <w:vAlign w:val="center"/>
          </w:tcPr>
          <w:p w14:paraId="2251B434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337AE344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Use Case</w:t>
            </w:r>
          </w:p>
        </w:tc>
        <w:tc>
          <w:tcPr>
            <w:tcW w:w="2160" w:type="dxa"/>
            <w:vAlign w:val="center"/>
          </w:tcPr>
          <w:p w14:paraId="0C6D8046" w14:textId="3E2522EC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5FDEA55D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39A78752" w14:textId="77777777">
        <w:trPr>
          <w:trHeight w:val="454"/>
        </w:trPr>
        <w:tc>
          <w:tcPr>
            <w:tcW w:w="675" w:type="dxa"/>
            <w:vAlign w:val="center"/>
          </w:tcPr>
          <w:p w14:paraId="330507DE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630BB0FA" w14:textId="31B99F36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</w:t>
            </w:r>
            <w:r>
              <w:rPr>
                <w:rFonts w:ascii="Arial" w:hAnsi="Arial" w:cs="Arial"/>
                <w:sz w:val="24"/>
                <w:szCs w:val="24"/>
              </w:rPr>
              <w:t>Class</w:t>
            </w:r>
          </w:p>
        </w:tc>
        <w:tc>
          <w:tcPr>
            <w:tcW w:w="2160" w:type="dxa"/>
            <w:vAlign w:val="center"/>
          </w:tcPr>
          <w:p w14:paraId="52916526" w14:textId="00F1F061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EE24616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7FAD6B99" w14:textId="77777777">
        <w:trPr>
          <w:trHeight w:val="454"/>
        </w:trPr>
        <w:tc>
          <w:tcPr>
            <w:tcW w:w="675" w:type="dxa"/>
            <w:vAlign w:val="center"/>
          </w:tcPr>
          <w:p w14:paraId="6AFF19A5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5787CC5F" w14:textId="391DAE8A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</w:t>
            </w:r>
            <w:r>
              <w:rPr>
                <w:rFonts w:ascii="Arial" w:hAnsi="Arial" w:cs="Arial"/>
                <w:sz w:val="24"/>
                <w:szCs w:val="24"/>
              </w:rPr>
              <w:t>equence</w:t>
            </w:r>
          </w:p>
        </w:tc>
        <w:tc>
          <w:tcPr>
            <w:tcW w:w="2160" w:type="dxa"/>
            <w:vAlign w:val="center"/>
          </w:tcPr>
          <w:p w14:paraId="0FB8350D" w14:textId="6AAD3F11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8D7F3B7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20CA6619" w14:textId="77777777">
        <w:trPr>
          <w:trHeight w:val="454"/>
        </w:trPr>
        <w:tc>
          <w:tcPr>
            <w:tcW w:w="675" w:type="dxa"/>
            <w:vAlign w:val="center"/>
          </w:tcPr>
          <w:p w14:paraId="3B05CEA8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68D5E975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</w:t>
            </w:r>
            <w:r>
              <w:rPr>
                <w:rFonts w:ascii="Arial" w:hAnsi="Arial" w:cs="Arial"/>
                <w:sz w:val="24"/>
                <w:szCs w:val="24"/>
              </w:rPr>
              <w:t>ajah State</w:t>
            </w:r>
          </w:p>
        </w:tc>
        <w:tc>
          <w:tcPr>
            <w:tcW w:w="2160" w:type="dxa"/>
            <w:vAlign w:val="center"/>
          </w:tcPr>
          <w:p w14:paraId="716A12F4" w14:textId="657237AE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0D661899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5ECAE59C" w14:textId="77777777">
        <w:trPr>
          <w:trHeight w:val="454"/>
        </w:trPr>
        <w:tc>
          <w:tcPr>
            <w:tcW w:w="675" w:type="dxa"/>
            <w:vAlign w:val="center"/>
          </w:tcPr>
          <w:p w14:paraId="0FBB8F9F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298185A1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GitHub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68F0342C" w14:textId="4599FF00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620E6F26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20FC6DEE" w14:textId="77777777">
        <w:trPr>
          <w:trHeight w:val="454"/>
        </w:trPr>
        <w:tc>
          <w:tcPr>
            <w:tcW w:w="675" w:type="dxa"/>
            <w:vAlign w:val="center"/>
          </w:tcPr>
          <w:p w14:paraId="28D78596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6F2CA541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Kemaskini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paparan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mengikut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pengguna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1ECC9FAF" w14:textId="70DAE306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B16B3CC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2CE3513D" w14:textId="77777777">
        <w:trPr>
          <w:trHeight w:val="454"/>
        </w:trPr>
        <w:tc>
          <w:tcPr>
            <w:tcW w:w="675" w:type="dxa"/>
            <w:vAlign w:val="center"/>
          </w:tcPr>
          <w:p w14:paraId="0F120E9E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42C77DFE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Kerja</w:t>
            </w:r>
          </w:p>
        </w:tc>
        <w:tc>
          <w:tcPr>
            <w:tcW w:w="2160" w:type="dxa"/>
            <w:vAlign w:val="center"/>
          </w:tcPr>
          <w:p w14:paraId="7A3954C2" w14:textId="0E5E115B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04758E5E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3822CE18" w14:textId="77777777">
        <w:trPr>
          <w:trHeight w:val="454"/>
        </w:trPr>
        <w:tc>
          <w:tcPr>
            <w:tcW w:w="675" w:type="dxa"/>
            <w:vAlign w:val="center"/>
          </w:tcPr>
          <w:p w14:paraId="27B067A1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3584567E" w14:textId="77777777" w:rsidR="00225EA2" w:rsidRDefault="00E341A2" w:rsidP="00755085">
            <w:pPr>
              <w:spacing w:after="0" w:line="240" w:lineRule="auto"/>
              <w:jc w:val="center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30F6F2CC" w14:textId="44102543" w:rsidR="00225EA2" w:rsidRDefault="00755085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0CCD397B" w14:textId="77777777" w:rsidR="00225EA2" w:rsidRDefault="00225EA2" w:rsidP="007550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494137" w14:textId="77777777" w:rsidR="00225EA2" w:rsidRDefault="00225EA2" w:rsidP="00755085">
      <w:pPr>
        <w:jc w:val="center"/>
        <w:rPr>
          <w:rFonts w:ascii="Arial" w:hAnsi="Arial" w:cs="Arial"/>
          <w:sz w:val="24"/>
          <w:szCs w:val="24"/>
        </w:rPr>
      </w:pPr>
    </w:p>
    <w:p w14:paraId="5757B44B" w14:textId="77777777" w:rsidR="00225EA2" w:rsidRDefault="00225EA2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225EA2" w14:paraId="3D898890" w14:textId="77777777">
        <w:trPr>
          <w:trHeight w:val="585"/>
        </w:trPr>
        <w:tc>
          <w:tcPr>
            <w:tcW w:w="3834" w:type="dxa"/>
          </w:tcPr>
          <w:p w14:paraId="5AAC8EDD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oleh:</w:t>
            </w:r>
          </w:p>
        </w:tc>
        <w:tc>
          <w:tcPr>
            <w:tcW w:w="1518" w:type="dxa"/>
          </w:tcPr>
          <w:p w14:paraId="28F1AA86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5A27A248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</w:tr>
      <w:tr w:rsidR="00225EA2" w14:paraId="7D3C63E8" w14:textId="77777777">
        <w:tc>
          <w:tcPr>
            <w:tcW w:w="3834" w:type="dxa"/>
          </w:tcPr>
          <w:p w14:paraId="6048BF12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61D70FAC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1281162C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5EA2" w14:paraId="2BEA252E" w14:textId="77777777">
        <w:tc>
          <w:tcPr>
            <w:tcW w:w="3834" w:type="dxa"/>
          </w:tcPr>
          <w:p w14:paraId="10D1B7E4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58885C00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023E525B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225EA2" w14:paraId="349522DC" w14:textId="77777777">
        <w:tc>
          <w:tcPr>
            <w:tcW w:w="3834" w:type="dxa"/>
          </w:tcPr>
          <w:p w14:paraId="50A1316D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  </w:t>
            </w:r>
          </w:p>
        </w:tc>
        <w:tc>
          <w:tcPr>
            <w:tcW w:w="1518" w:type="dxa"/>
          </w:tcPr>
          <w:p w14:paraId="52F1F9AA" w14:textId="77777777" w:rsidR="00225EA2" w:rsidRDefault="00225EA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803CB25" w14:textId="77777777" w:rsidR="00225EA2" w:rsidRDefault="00E341A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Tarikh: ________________      </w:t>
            </w:r>
          </w:p>
        </w:tc>
      </w:tr>
    </w:tbl>
    <w:p w14:paraId="58671249" w14:textId="77777777" w:rsidR="00225EA2" w:rsidRDefault="00225EA2">
      <w:pPr>
        <w:rPr>
          <w:rFonts w:ascii="Arial" w:hAnsi="Arial" w:cs="Arial"/>
          <w:sz w:val="24"/>
          <w:szCs w:val="24"/>
        </w:rPr>
      </w:pPr>
    </w:p>
    <w:p w14:paraId="0535557D" w14:textId="77777777" w:rsidR="00225EA2" w:rsidRDefault="00E341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</w:t>
      </w:r>
    </w:p>
    <w:p w14:paraId="6A1D3D27" w14:textId="77777777" w:rsidR="00225EA2" w:rsidRDefault="00E341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</w:t>
      </w:r>
    </w:p>
    <w:p w14:paraId="7EBFE977" w14:textId="77777777" w:rsidR="00225EA2" w:rsidRDefault="00E341A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</w:t>
      </w:r>
    </w:p>
    <w:sectPr w:rsidR="00225EA2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55445" w14:textId="77777777" w:rsidR="00E341A2" w:rsidRDefault="00E341A2">
      <w:pPr>
        <w:spacing w:line="240" w:lineRule="auto"/>
      </w:pPr>
      <w:r>
        <w:separator/>
      </w:r>
    </w:p>
  </w:endnote>
  <w:endnote w:type="continuationSeparator" w:id="0">
    <w:p w14:paraId="6AE3535C" w14:textId="77777777" w:rsidR="00E341A2" w:rsidRDefault="00E34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1E3" w14:textId="77777777" w:rsidR="00225EA2" w:rsidRDefault="00E341A2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FE024" w14:textId="77777777" w:rsidR="00E341A2" w:rsidRDefault="00E341A2">
      <w:pPr>
        <w:spacing w:after="0"/>
      </w:pPr>
      <w:r>
        <w:separator/>
      </w:r>
    </w:p>
  </w:footnote>
  <w:footnote w:type="continuationSeparator" w:id="0">
    <w:p w14:paraId="72C55407" w14:textId="77777777" w:rsidR="00E341A2" w:rsidRDefault="00E341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04A5" w14:textId="77777777" w:rsidR="00225EA2" w:rsidRDefault="00E341A2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57958586">
    <w:abstractNumId w:val="5"/>
  </w:num>
  <w:num w:numId="2" w16cid:durableId="1791432755">
    <w:abstractNumId w:val="3"/>
  </w:num>
  <w:num w:numId="3" w16cid:durableId="1033463305">
    <w:abstractNumId w:val="2"/>
  </w:num>
  <w:num w:numId="4" w16cid:durableId="244805343">
    <w:abstractNumId w:val="4"/>
  </w:num>
  <w:num w:numId="5" w16cid:durableId="1327199340">
    <w:abstractNumId w:val="1"/>
  </w:num>
  <w:num w:numId="6" w16cid:durableId="192664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06"/>
    <w:rsid w:val="0015074B"/>
    <w:rsid w:val="00225EA2"/>
    <w:rsid w:val="0029639D"/>
    <w:rsid w:val="002C26B1"/>
    <w:rsid w:val="00326F90"/>
    <w:rsid w:val="00755085"/>
    <w:rsid w:val="008E03D8"/>
    <w:rsid w:val="00934A12"/>
    <w:rsid w:val="00A85C51"/>
    <w:rsid w:val="00AA1D8D"/>
    <w:rsid w:val="00B47730"/>
    <w:rsid w:val="00CB0664"/>
    <w:rsid w:val="00CE7EE9"/>
    <w:rsid w:val="00D26488"/>
    <w:rsid w:val="00E341A2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C508D"/>
  <w14:defaultImageDpi w14:val="300"/>
  <w15:docId w15:val="{BACFA3F8-37B5-4EE5-84CC-B9CC0AF8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Muhammad Darwisy Aqeef Mohd Asrul</cp:lastModifiedBy>
  <cp:revision>2</cp:revision>
  <dcterms:created xsi:type="dcterms:W3CDTF">2026-05-15T09:49:00Z</dcterms:created>
  <dcterms:modified xsi:type="dcterms:W3CDTF">2026-05-15T09:49:00Z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